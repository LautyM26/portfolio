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E0CD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760DA66">
            <w:r>
              <w:rPr>
                <w:b/>
                <w:color w:val="1F4E79"/>
                <w:sz w:val="44"/>
              </w:rPr>
              <w:t>Lautaro Mejías</w:t>
            </w:r>
            <w:r>
              <w:rPr>
                <w:b/>
                <w:color w:val="1F4E79"/>
                <w:sz w:val="44"/>
              </w:rPr>
              <w:br w:type="textWrapping"/>
            </w:r>
          </w:p>
          <w:p w14:paraId="198527C9">
            <w:r>
              <w:rPr>
                <w:i/>
              </w:rPr>
              <w:t>Desarrollador Web Junior</w:t>
            </w:r>
          </w:p>
          <w:p w14:paraId="24447235">
            <w:r>
              <w:t>Mendoza, Argentina</w:t>
            </w:r>
          </w:p>
          <w:p w14:paraId="7696CAA2">
            <w:r>
              <w:t>261 3404730</w:t>
            </w:r>
          </w:p>
          <w:p w14:paraId="5489F688">
            <w:r>
              <w:t>mejiaslaut</w:t>
            </w:r>
            <w:r>
              <w:rPr>
                <w:rFonts w:hint="default"/>
                <w:lang w:val="es-AR"/>
              </w:rPr>
              <w:t>i</w:t>
            </w:r>
            <w:r>
              <w:t>@gmail.com</w:t>
            </w:r>
          </w:p>
        </w:tc>
        <w:tc>
          <w:tcPr>
            <w:tcW w:w="4968" w:type="dxa"/>
          </w:tcPr>
          <w:p w14:paraId="294AEBE8">
            <w:pPr>
              <w:jc w:val="right"/>
            </w:pPr>
            <w:r>
              <w:drawing>
                <wp:inline distT="0" distB="0" distL="114300" distR="114300">
                  <wp:extent cx="1554480" cy="2336800"/>
                  <wp:effectExtent l="0" t="0" r="762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33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668C4"/>
    <w:p w14:paraId="2D871D70">
      <w:pPr>
        <w:pBdr>
          <w:bottom w:val="single" w:color="auto" w:sz="6" w:space="1"/>
        </w:pBdr>
        <w:spacing w:before="120" w:after="120"/>
      </w:pPr>
    </w:p>
    <w:p w14:paraId="42F5CAAB">
      <w:r>
        <w:rPr>
          <w:b/>
          <w:color w:val="1F4E79"/>
          <w:sz w:val="28"/>
        </w:rPr>
        <w:t>Perfil Profesional</w:t>
      </w:r>
    </w:p>
    <w:p w14:paraId="5C3A9D80">
      <w:pPr>
        <w:pBdr>
          <w:bottom w:val="single" w:color="auto" w:sz="6" w:space="1"/>
        </w:pBdr>
        <w:spacing w:before="120" w:after="120"/>
      </w:pPr>
      <w:r>
        <w:rPr>
          <w:rFonts w:hint="default"/>
        </w:rPr>
        <w:t>Desarrollador Web Junior, con sólida experiencia en ventas y atención al cliente. Formación en frontend y backend (HTML, CSS, JavaScript, React, Python, Java, MongoDB, MySQL, PostgreSQL). Experiencia destacada en desarrollo con Inteligencia Artificial, programando con metodología SDD y equipos de agentes. Aprendizaje rápido, responsabilidad y enfoque e</w:t>
      </w:r>
      <w:bookmarkStart w:id="0" w:name="_GoBack"/>
      <w:bookmarkEnd w:id="0"/>
      <w:r>
        <w:rPr>
          <w:rFonts w:hint="default"/>
        </w:rPr>
        <w:t>n resultados.</w:t>
      </w:r>
      <w:r>
        <w:br w:type="textWrapping"/>
      </w:r>
    </w:p>
    <w:p w14:paraId="0D73DBF2">
      <w:r>
        <w:rPr>
          <w:b/>
          <w:color w:val="1F4E79"/>
          <w:sz w:val="28"/>
        </w:rPr>
        <w:t>Experiencia Profesional</w:t>
      </w:r>
    </w:p>
    <w:p w14:paraId="23A70673">
      <w:r>
        <w:rPr>
          <w:b/>
        </w:rPr>
        <w:t>Ventas – Mercado Libre (E-commerce)</w:t>
      </w:r>
    </w:p>
    <w:p w14:paraId="5103AEB5">
      <w:r>
        <w:t>• Gestión y optimización de publicaciones para mejorar visibilidad y conversión.</w:t>
      </w:r>
    </w:p>
    <w:p w14:paraId="06BED53D">
      <w:r>
        <w:t>• Atención al cliente y resolución de consultas.</w:t>
      </w:r>
    </w:p>
    <w:p w14:paraId="38EFB431">
      <w:r>
        <w:t>• Coordinación de logística y control de stock.</w:t>
      </w:r>
    </w:p>
    <w:p w14:paraId="1C02705B"/>
    <w:p w14:paraId="690D3461">
      <w:r>
        <w:rPr>
          <w:b/>
        </w:rPr>
        <w:t>Ventas – Ferretería Industrial</w:t>
      </w:r>
    </w:p>
    <w:p w14:paraId="0DADB91E">
      <w:r>
        <w:t>• Atención al público y asesoramiento técnico.</w:t>
      </w:r>
    </w:p>
    <w:p w14:paraId="7F0DDF96">
      <w:r>
        <w:t>• Gestión de ventas y cierre de operaciones.</w:t>
      </w:r>
    </w:p>
    <w:p w14:paraId="5CDF6A85">
      <w:r>
        <w:t>• Organización y control de stock.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13E50241">
      <w:pPr>
        <w:pBdr>
          <w:bottom w:val="single" w:color="auto" w:sz="6" w:space="1"/>
        </w:pBdr>
        <w:spacing w:before="120" w:after="120"/>
      </w:pPr>
    </w:p>
    <w:p w14:paraId="7E99A752">
      <w:r>
        <w:rPr>
          <w:b/>
          <w:color w:val="1F4E79"/>
          <w:sz w:val="28"/>
        </w:rPr>
        <w:t>Educación</w:t>
      </w:r>
    </w:p>
    <w:p w14:paraId="3E72735D">
      <w:r>
        <w:t>Bachiller en Economía – Secundario</w:t>
      </w:r>
    </w:p>
    <w:p w14:paraId="25731792">
      <w:r>
        <w:t>Carrera Universitaria en Programación – UTN (en curso)</w:t>
      </w:r>
      <w:r>
        <w:br w:type="textWrapping"/>
      </w:r>
      <w:r>
        <w:br w:type="textWrapping"/>
      </w:r>
      <w:r>
        <w:rPr>
          <w:rFonts w:hint="default"/>
        </w:rPr>
        <w:t>6 Cursos en Coderhouse — Desarrollo Web, JavaScript, React, Backend 1, 2 y 3.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Curso de Iniciación al Desarrollo con IA — Mouredev &amp; BIG School.</w:t>
      </w:r>
    </w:p>
    <w:p w14:paraId="4BD21C98">
      <w:pPr>
        <w:pBdr>
          <w:bottom w:val="single" w:color="auto" w:sz="6" w:space="1"/>
        </w:pBdr>
        <w:spacing w:before="120" w:after="120"/>
      </w:pPr>
    </w:p>
    <w:p w14:paraId="7C39A88C">
      <w:r>
        <w:rPr>
          <w:b/>
          <w:color w:val="1F4E79"/>
          <w:sz w:val="28"/>
        </w:rPr>
        <w:t>Habilidades</w:t>
      </w:r>
    </w:p>
    <w:p w14:paraId="2DAFC4F5">
      <w:pPr>
        <w:rPr>
          <w:rFonts w:hint="default"/>
          <w:lang w:val="es-AR"/>
        </w:rPr>
      </w:pPr>
      <w:r>
        <w:t>• Desarrollo Web • React • HTML • CSS • JavaScript • Python</w:t>
      </w:r>
      <w:r>
        <w:rPr>
          <w:rFonts w:hint="default"/>
          <w:lang w:val="es-MX"/>
        </w:rPr>
        <w:t xml:space="preserve"> </w:t>
      </w:r>
      <w:r>
        <w:t>•</w:t>
      </w:r>
      <w:r>
        <w:rPr>
          <w:rFonts w:hint="default"/>
          <w:lang w:val="es-MX"/>
        </w:rPr>
        <w:t xml:space="preserve"> Java</w:t>
      </w:r>
      <w:r>
        <w:t xml:space="preserve"> • Backend</w:t>
      </w:r>
      <w:r>
        <w:rPr>
          <w:rFonts w:hint="default"/>
          <w:lang w:val="es-MX"/>
        </w:rPr>
        <w:t xml:space="preserve"> </w:t>
      </w:r>
      <w:r>
        <w:t>•</w:t>
      </w:r>
      <w:r>
        <w:rPr>
          <w:rFonts w:hint="default"/>
          <w:lang w:val="es-MX"/>
        </w:rPr>
        <w:t xml:space="preserve"> Base de datos</w:t>
      </w:r>
      <w:r>
        <w:t xml:space="preserve"> • </w:t>
      </w:r>
      <w:r>
        <w:rPr>
          <w:rFonts w:hint="default"/>
          <w:lang w:val="es-MX"/>
        </w:rPr>
        <w:t xml:space="preserve">MySQL      </w:t>
      </w:r>
      <w:r>
        <w:t>•</w:t>
      </w:r>
      <w:r>
        <w:rPr>
          <w:rFonts w:hint="default"/>
          <w:lang w:val="es-MX"/>
        </w:rPr>
        <w:t xml:space="preserve"> PostgreSQL </w:t>
      </w:r>
      <w:r>
        <w:t>•</w:t>
      </w:r>
      <w:r>
        <w:rPr>
          <w:rFonts w:hint="default"/>
          <w:lang w:val="es-MX"/>
        </w:rPr>
        <w:t xml:space="preserve">MongoDB </w:t>
      </w:r>
      <w:r>
        <w:t>•</w:t>
      </w:r>
      <w:r>
        <w:rPr>
          <w:rFonts w:hint="default"/>
          <w:lang w:val="es-MX"/>
        </w:rPr>
        <w:t xml:space="preserve"> </w:t>
      </w:r>
      <w:r>
        <w:t>Trabajo en equipo • Comunicación • Organización</w:t>
      </w:r>
      <w:r>
        <w:rPr>
          <w:rFonts w:hint="default"/>
          <w:lang w:val="es-MX"/>
        </w:rPr>
        <w:t xml:space="preserve"> </w:t>
      </w:r>
      <w:r>
        <w:t>•</w:t>
      </w:r>
      <w:r>
        <w:rPr>
          <w:rFonts w:hint="default"/>
          <w:lang w:val="es-MX"/>
        </w:rPr>
        <w:t xml:space="preserve"> Redes sociales </w:t>
      </w:r>
      <w:r>
        <w:t>•</w:t>
      </w:r>
      <w:r>
        <w:rPr>
          <w:rFonts w:hint="default"/>
          <w:lang w:val="es-MX"/>
        </w:rPr>
        <w:t xml:space="preserve"> Mercado Libre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295390" cy="4945380"/>
            <wp:effectExtent l="0" t="0" r="10160" b="7620"/>
            <wp:docPr id="9" name="Imagen 9" descr="Certificado Java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Certificado JavaScrip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6309360" cy="7491730"/>
            <wp:effectExtent l="0" t="0" r="15240" b="13970"/>
            <wp:docPr id="4" name="Imagen 4" descr="Certificado Desarrollo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ertificado Desarrollo We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4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s-AR"/>
        </w:rPr>
        <w:drawing>
          <wp:inline distT="0" distB="0" distL="114300" distR="114300">
            <wp:extent cx="6309360" cy="7216140"/>
            <wp:effectExtent l="0" t="0" r="15240" b="3810"/>
            <wp:docPr id="10" name="Imagen 10" descr="Certificado Re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ertificado Reac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2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drawing>
          <wp:inline distT="0" distB="0" distL="114300" distR="114300">
            <wp:extent cx="6295390" cy="5540375"/>
            <wp:effectExtent l="0" t="0" r="10160" b="3175"/>
            <wp:docPr id="14" name="Imagen 14" descr="Certificado Backen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Certificado Backend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drawing>
          <wp:inline distT="0" distB="0" distL="114300" distR="114300">
            <wp:extent cx="6295390" cy="5826125"/>
            <wp:effectExtent l="0" t="0" r="10160" b="3175"/>
            <wp:docPr id="15" name="Imagen 15" descr="Certificado Backen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Certificado Backend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drawing>
          <wp:inline distT="0" distB="0" distL="114300" distR="114300">
            <wp:extent cx="6303010" cy="6486525"/>
            <wp:effectExtent l="0" t="0" r="2540" b="9525"/>
            <wp:docPr id="16" name="Imagen 16" descr="Certificado Backen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Certificado Backend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drawing>
          <wp:inline distT="0" distB="0" distL="114300" distR="114300">
            <wp:extent cx="6304915" cy="4861560"/>
            <wp:effectExtent l="0" t="0" r="635" b="15240"/>
            <wp:docPr id="2" name="Imagen 2" descr="Certificado Desarrollo con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ertificado Desarrollo con I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491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973C8"/>
    <w:rsid w:val="0E8B2E97"/>
    <w:rsid w:val="150F2E19"/>
    <w:rsid w:val="28B75FC9"/>
    <w:rsid w:val="2CC16FDF"/>
    <w:rsid w:val="2FC069BB"/>
    <w:rsid w:val="46957BD9"/>
    <w:rsid w:val="48EC5B2F"/>
    <w:rsid w:val="4C3119E6"/>
    <w:rsid w:val="4DBB1BB5"/>
    <w:rsid w:val="689E50F0"/>
    <w:rsid w:val="76937A9F"/>
    <w:rsid w:val="7779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204</Words>
  <Characters>1165</Characters>
  <Lines>0</Lines>
  <Paragraphs>0</Paragraphs>
  <TotalTime>4</TotalTime>
  <ScaleCrop>false</ScaleCrop>
  <LinksUpToDate>false</LinksUpToDate>
  <CharactersWithSpaces>1351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Lauty Mejias</cp:lastModifiedBy>
  <dcterms:modified xsi:type="dcterms:W3CDTF">2026-10-15T21:51:59Z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2058-12.1.0.29162</vt:lpwstr>
  </property>
  <property fmtid="{D5CDD505-2E9C-101B-9397-08002B2CF9AE}" pid="3" name="ICV">
    <vt:lpwstr>9687EC7ECAAC40AF8D7B28A31C559686_13</vt:lpwstr>
  </property>
  <property fmtid="{D5CDD505-2E9C-101B-9397-08002B2CF9AE}" pid="4" name="KSOTemplateDocerSaveRecord">
    <vt:lpwstr>eyJoZGlkIjoiYzc5ODdiMzVkYWQwMmU5MDFlOTE4YjExNDRlNmVjMzEiLCJ1c2VySWQiOiIxNjY3MTE4MDY4MTk3In0=</vt:lpwstr>
  </property>
</Properties>
</file>